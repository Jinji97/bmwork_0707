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vnd.openxmlformats-officedocument.wordprocessingml.document.main+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image/png" PartName="/word/media/document_image_rId4.png"/>
  <Override ContentType="image/png" PartName="/word/media/document_image_rId5.png"/>
  <Override ContentType="image/png" PartName="/word/media/document_image_rId6.png"/>
  <Override ContentType="image/png" PartName="/word/media/document_image_rId7.png"/>
  <Override ContentType="image/png" PartName="/word/media/document_image_rId8.png"/>
  <Override ContentType="image/png" PartName="/word/media/document_image_rId9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body>
    <!-- Created by docx4j 6.1.2 (Apache licensed) using ORACLE_JRE JAXB in Oracle Java 1.8.0_131 on Linux -->
    <w:p>
      <w:pPr>
        <w:pStyle w:val="Heading1"/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</w:rPr>
        <w:t>GAT图神经网络车位检测</w:t>
      </w:r>
    </w:p>
    <w:p>
      <w:pPr>
        <w:spacing w:after="50" w:line="360" w:lineRule="auto" w:beforeLines="100"/>
        <w:ind w:left="0"/>
        <w:jc w:val="left"/>
      </w:pPr>
      <w:bookmarkStart w:name="ucda34f95" w:id="0"/>
      <w:r>
        <w:rPr>
          <w:rFonts w:ascii="宋体" w:hAnsi="Times New Roman" w:eastAsia="宋体"/>
          <w:b w:val="false"/>
          <w:i w:val="false"/>
          <w:color w:val="000000"/>
          <w:sz w:val="28"/>
        </w:rPr>
        <w:t>1.训练数据标签解析和数据增强</w:t>
      </w:r>
    </w:p>
    <w:bookmarkEnd w:id="0"/>
    <w:bookmarkStart w:name="uea5b9be9" w:id="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1）txt标签内容（每行共13列）：</w:t>
      </w:r>
    </w:p>
    <w:bookmarkEnd w:id="1"/>
    <w:bookmarkStart w:name="u30b47588" w:id="2"/>
    <w:p>
      <w:pPr>
        <w:spacing w:after="50" w:line="360" w:lineRule="auto" w:beforeLines="100"/>
        <w:ind w:left="0"/>
        <w:jc w:val="left"/>
      </w:pPr>
      <w:bookmarkStart w:name="ubbb6d1eb" w:id="3"/>
      <w:r>
        <w:rPr>
          <w:rFonts w:eastAsia="宋体" w:ascii="宋体"/>
        </w:rPr>
        <w:drawing>
          <wp:inline distT="0" distB="0" distL="0" distR="0">
            <wp:extent cx="3251200" cy="102762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02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</w:p>
    <w:bookmarkEnd w:id="2"/>
    <w:bookmarkStart w:name="u2f24cc81" w:id="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每行描述一个车位信息</w:t>
      </w:r>
    </w:p>
    <w:bookmarkEnd w:id="4"/>
    <w:bookmarkStart w:name="ua93dbecc" w:id="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第1列：0：可以进入，&gt;0：车位有物体遮挡</w:t>
      </w:r>
    </w:p>
    <w:bookmarkEnd w:id="5"/>
    <w:bookmarkStart w:name="u86d94a1a" w:id="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第2-13列：分成4组，每组3个值，分别表示当前车位角点的x、y、以及是否视觉可见。</w:t>
      </w:r>
    </w:p>
    <w:bookmarkEnd w:id="6"/>
    <w:bookmarkStart w:name="u3b2b9182" w:id="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2）训练标签生成与可视化</w:t>
      </w:r>
    </w:p>
    <w:bookmarkEnd w:id="7"/>
    <w:bookmarkStart w:name="ucc12223b" w:id="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根据txt的内容，要先生成相应的训练使用的标签，包括车位的角点（只需要车位进入线的2个角点P0,P1【逆时针旋转】），车位是否空闲，车位的角度。</w:t>
      </w:r>
    </w:p>
    <w:bookmarkEnd w:id="8"/>
    <w:bookmarkStart w:name="u103230cd" w:id="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如下图为GT标签可视化结果：</w:t>
      </w:r>
    </w:p>
    <w:bookmarkEnd w:id="9"/>
    <w:bookmarkStart w:name="ub1e08270" w:id="1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蓝色箭头线：存在车位进入线，但是车位中有物体或者不为空闲</w:t>
      </w:r>
    </w:p>
    <w:bookmarkEnd w:id="10"/>
    <w:bookmarkStart w:name="u68635607" w:id="1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绿色箭头线：存在车位进入线，且车位空闲，可以进入</w:t>
      </w:r>
    </w:p>
    <w:bookmarkEnd w:id="11"/>
    <w:bookmarkStart w:name="ub45fdc1e" w:id="12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红色点：车位的角点</w:t>
      </w:r>
    </w:p>
    <w:bookmarkEnd w:id="12"/>
    <w:bookmarkStart w:name="u89470cde" w:id="13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车位的角度为箭头线的垂直线的角度（当前为画出）</w:t>
      </w:r>
    </w:p>
    <w:bookmarkEnd w:id="13"/>
    <w:bookmarkStart w:name="ue593752c" w:id="1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每个车位的2个角点P0、P1是逆时针方向画箭头线的。</w:t>
      </w:r>
    </w:p>
    <w:bookmarkEnd w:id="14"/>
    <w:bookmarkStart w:name="uf2dc95f5" w:id="15"/>
    <w:p>
      <w:pPr>
        <w:spacing w:after="50" w:line="360" w:lineRule="auto" w:beforeLines="100"/>
        <w:ind w:left="0"/>
        <w:jc w:val="left"/>
      </w:pPr>
      <w:bookmarkStart w:name="u6dda3dc7" w:id="16"/>
      <w:r>
        <w:rPr>
          <w:rFonts w:eastAsia="宋体" w:ascii="宋体"/>
        </w:rPr>
        <w:drawing>
          <wp:inline distT="0" distB="0" distL="0" distR="0">
            <wp:extent cx="4030133" cy="4073445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0133" cy="407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bookmarkEnd w:id="15"/>
    <w:bookmarkStart w:name="u148fd0ad" w:id="1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3）banma_dataset数据结构字典：</w:t>
      </w:r>
    </w:p>
    <w:bookmarkEnd w:id="17"/>
    <w:bookmarkStart w:name="u18998979" w:id="1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如下为训练时使用data_loader载入的数据字典</w:t>
      </w:r>
    </w:p>
    <w:bookmarkEnd w:id="18"/>
    <w:bookmarkStart w:name="ntZ9S" w:id="19"/>
    <w:p>
      <w:pPr>
        <w:pStyle w:val="ne-codeblock"/>
        <w:pBdr>
          <w:top w:val="single" w:sz="4" w:space="1" w:color="404040" w:themeColor="text1"/>
          <w:left w:val="single" w:sz="4" w:space="4" w:color="404040" w:themeColor="text1"/>
          <w:bottom w:val="single" w:sz="4" w:space="1" w:color="404040" w:themeColor="text1"/>
          <w:right w:val="single" w:sz="4" w:space="4" w:color="404040" w:themeColor="text1"/>
        </w:pBdr>
        <w:shd w:color="auto" w:fill="F2F2F2" w:val="clear"/>
        <w:spacing w:after="50" w:line="360" w:lineRule="auto" w:beforeLines="100"/>
        <w:ind w:left="0"/>
        <w:jc w:val="left"/>
      </w:pPr>
      <w:r>
        <w:rPr>
          <w:rFonts w:ascii="宋体" w:hAnsi="Courier New" w:eastAsia="宋体"/>
          <w:color w:val="000000"/>
          <w:sz w:val="20"/>
        </w:rPr>
        <w:t/>
        <w:t>input_dict = {</w:t>
        <w:br/>
        <w:t>            "marks": marks_full,</w:t>
        <w:br/>
        <w:t>            "match_targets": match_targets,</w:t>
        <w:br/>
        <w:t>            "npoints": num_points,</w:t>
        <w:br/>
        <w:t>            "frame_id": idx,</w:t>
        <w:br/>
        <w:t>            "image": image,</w:t>
        <w:br/>
        <w:t>        }</w:t>
        <w:br/>
      </w:r>
    </w:p>
    <w:bookmarkEnd w:id="19"/>
    <w:bookmarkStart w:name="u92251c40" w:id="2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marks_full:</w:t>
      </w:r>
    </w:p>
    <w:bookmarkEnd w:id="20"/>
    <w:bookmarkStart w:name="uaee04bf0" w:id="21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维度是(30,2)</w:t>
      </w:r>
    </w:p>
    <w:bookmarkEnd w:id="21"/>
    <w:bookmarkStart w:name="u1fabfffc" w:id="22"/>
    <w:p>
      <w:pPr>
        <w:spacing w:after="50" w:line="360" w:lineRule="auto" w:beforeLines="100"/>
        <w:ind w:left="0"/>
        <w:jc w:val="left"/>
      </w:pPr>
      <w:bookmarkStart w:name="ud2709d11" w:id="23"/>
      <w:r>
        <w:rPr>
          <w:rFonts w:eastAsia="宋体" w:ascii="宋体"/>
        </w:rPr>
        <w:drawing>
          <wp:inline distT="0" distB="0" distL="0" distR="0">
            <wp:extent cx="3149600" cy="247715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47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3"/>
    </w:p>
    <w:bookmarkEnd w:id="22"/>
    <w:bookmarkStart w:name="ud2f357b3" w:id="2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存放了当前图片中所有的有效车位角点的x,y坐标值（一定是未遮挡，视觉上可见的）</w:t>
      </w:r>
    </w:p>
    <w:bookmarkEnd w:id="24"/>
    <w:bookmarkStart w:name="ub7cf76a6" w:id="25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最大值为30，实际到不了那么多，无效的位置都是0补充。</w:t>
      </w:r>
    </w:p>
    <w:bookmarkEnd w:id="25"/>
    <w:bookmarkStart w:name="u681a0a81" w:id="26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2"/>
        </w:rPr>
        <w:t>match_targets:</w:t>
      </w:r>
    </w:p>
    <w:bookmarkEnd w:id="26"/>
    <w:bookmarkStart w:name="ubcdf53f2" w:id="27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维度是(30，3)</w:t>
      </w:r>
    </w:p>
    <w:bookmarkEnd w:id="27"/>
    <w:bookmarkStart w:name="u04b3cf1d" w:id="28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1、2列存放了所有车位的车位先角点的index，这个index对应的x,y坐标值可以到marks里去找到。</w:t>
      </w:r>
    </w:p>
    <w:bookmarkEnd w:id="28"/>
    <w:bookmarkStart w:name="ucb32b0bb" w:id="29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第3列存放了每个车位的angle角度值</w:t>
      </w:r>
    </w:p>
    <w:bookmarkEnd w:id="29"/>
    <w:bookmarkStart w:name="u992ffec9" w:id="30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 w:val="false"/>
          <w:i w:val="false"/>
          <w:color w:val="000000"/>
          <w:sz w:val="22"/>
        </w:rPr>
        <w:t>因为30为最大角点数，实际到不了那么多，所以很多位置被填为了-1</w:t>
      </w:r>
    </w:p>
    <w:bookmarkEnd w:id="30"/>
    <w:bookmarkStart w:name="u78a623b0" w:id="31"/>
    <w:p>
      <w:pPr>
        <w:spacing w:after="50" w:line="360" w:lineRule="auto" w:beforeLines="100"/>
        <w:ind w:left="0"/>
        <w:jc w:val="left"/>
      </w:pPr>
      <w:bookmarkStart w:name="u852a3598" w:id="32"/>
      <w:r>
        <w:rPr>
          <w:rFonts w:eastAsia="宋体" w:ascii="宋体"/>
        </w:rPr>
        <w:drawing>
          <wp:inline distT="0" distB="0" distL="0" distR="0">
            <wp:extent cx="4216400" cy="2284912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228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"/>
    </w:p>
    <w:bookmarkEnd w:id="31"/>
    <w:bookmarkStart w:name="ufd7a6e0e" w:id="33"/>
    <w:bookmarkEnd w:id="33"/>
    <w:bookmarkStart w:name="u508f1019" w:id="34"/>
    <w:p>
      <w:pPr>
        <w:spacing w:after="50" w:line="360" w:lineRule="auto" w:beforeLines="100"/>
        <w:ind w:left="0"/>
        <w:jc w:val="left"/>
      </w:pPr>
      <w:r>
        <w:rPr>
          <w:rFonts w:ascii="宋体" w:hAnsi="Times New Roman" w:eastAsia="宋体"/>
          <w:b/>
          <w:i w:val="false"/>
          <w:color w:val="000000"/>
          <w:sz w:val="28"/>
        </w:rPr>
        <w:t>2.模型结构</w:t>
      </w:r>
    </w:p>
    <w:bookmarkEnd w:id="34"/>
    <w:bookmarkStart w:name="ud02796bc" w:id="35"/>
    <w:p>
      <w:pPr>
        <w:spacing w:after="50" w:line="360" w:lineRule="auto" w:beforeLines="100"/>
        <w:ind w:left="0"/>
        <w:jc w:val="left"/>
      </w:pPr>
      <w:bookmarkStart w:name="u30df9985" w:id="36"/>
      <w:r>
        <w:rPr>
          <w:rFonts w:eastAsia="宋体" w:ascii="宋体"/>
        </w:rPr>
        <w:drawing>
          <wp:inline distT="0" distB="0" distL="0" distR="0">
            <wp:extent cx="5841999" cy="3195550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27066" cy="499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6"/>
    </w:p>
    <w:bookmarkEnd w:id="35"/>
    <w:bookmarkStart w:name="u7f425c3a" w:id="37"/>
    <w:bookmarkEnd w:id="37"/>
    <w:bookmarkStart w:name="u8d35499e" w:id="38"/>
    <w:p>
      <w:pPr>
        <w:spacing w:after="50" w:line="360" w:lineRule="auto" w:beforeLines="100"/>
        <w:ind w:left="0"/>
        <w:jc w:val="left"/>
      </w:pPr>
      <w:bookmarkStart w:name="u7ceeeecc" w:id="39"/>
      <w:r>
        <w:rPr>
          <w:rFonts w:eastAsia="宋体" w:ascii="宋体"/>
        </w:rPr>
        <w:drawing>
          <wp:inline distT="0" distB="0" distL="0" distR="0">
            <wp:extent cx="5841999" cy="3324041"/>
            <wp:effectExtent l="0" t="0" r="0" b="0"/>
            <wp:docPr id="0" name="" descr="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840134" cy="446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9"/>
    </w:p>
    <w:bookmarkEnd w:id="38"/>
    <w:sectPr>
      <w:pgSz w:w="11907" w:h="16839" w:code="9"/>
      <w:pgMar w:top="1440" w:right="1440" w:bottom="1440" w:left="1440"/>
    </w:sectPr>
  </w:body>
</w:document>
</file>

<file path=word/numbering.xml><?xml version="1.0" encoding="utf-8"?>
<w:numbering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mc:Ignorable="">
  <w:compat>
    <w:compatSetting w:name="overrideTableStyleFontSizeAndJustification" w:uri="http://schemas.microsoft.com/office/word" w:val="1"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w14="http://schemas.microsoft.com/office/word/2010/wordml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v="urn:schemas-microsoft-com:vml" xmlns:w10="urn:schemas-microsoft-com:office:word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wps="http://schemas.microsoft.com/office/word/2010/wordprocessingShape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true" w:defUnhideWhenUsed="true" w:defQFormat="false" w:count="267">
    <w:lsdException w:name="Normal" w:uiPriority="0" w:semiHidden="false" w:unhideWhenUsed="false" w:qFormat="true"/>
    <w:lsdException w:name="heading 1" w:uiPriority="9" w:semiHidden="false" w:unhideWhenUsed="false" w:qFormat="true"/>
    <w:lsdException w:name="heading 2" w:uiPriority="9" w:qFormat="true"/>
    <w:lsdException w:name="heading 3" w:uiPriority="9" w:qFormat="true"/>
    <w:lsdException w:name="heading 4" w:uiPriority="9" w:qFormat="true"/>
    <w:lsdException w:name="Title" w:uiPriority="10" w:semiHidden="false" w:unhideWhenUsed="false" w:qFormat="true"/>
    <w:lsdException w:name="Default Paragraph Font" w:uiPriority="1"/>
    <w:lsdException w:name="Subtitle" w:uiPriority="11" w:semiHidden="false" w:unhideWhenUsed="false" w:qFormat="true"/>
    <w:lsdException w:name="Emphasis" w:uiPriority="20" w:semiHidden="false" w:unhideWhenUsed="false" w:qFormat="true"/>
    <w:lsdException w:name="Table Grid" w:uiPriority="59" w:semiHidden="false" w:unhideWhenUsed="false"/>
  </w:latentStyles>
  <w:style w:type="paragraph" w:styleId="Normal" w:default="true">
    <w:name w:val="Normal"/>
    <w:qFormat/>
    <w:rsid w:val="004A3277"/>
  </w:style>
  <w:style w:type="paragraph" w:styleId="Heading1">
    <w:name w:val="heading 1"/>
    <w:basedOn w:val="Normal"/>
    <w:next w:val="Normal"/>
    <w:link w:val="Heading1Char"/>
    <w:uiPriority w:val="9"/>
    <w:qFormat/>
    <w:rsid w:val="00841CD9"/>
    <w:pPr>
      <w:keepNext/>
      <w:keepLines/>
      <w:spacing w:before="480"/>
      <w:outlineLvl w:val="0"/>
    </w:pPr>
    <w:rPr>
      <w:rFonts w:ascii="宋体" w:eastAsia="宋体"/>
      <w:b/>
      <w:bCs/>
      <w:color w:val="000000"/>
      <w:sz w:val="4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1CD9"/>
    <w:pPr>
      <w:keepNext/>
      <w:keepLines/>
      <w:spacing w:before="200"/>
      <w:outlineLvl w:val="1"/>
    </w:pPr>
    <w:rPr>
      <w:rFonts w:ascii="宋体" w:eastAsia="宋体"/>
      <w:b/>
      <w:bCs/>
      <w:color w:val="000000"/>
      <w:sz w:val="3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1CD9"/>
    <w:pPr>
      <w:keepNext/>
      <w:keepLines/>
      <w:spacing w:before="200"/>
      <w:outlineLvl w:val="2"/>
    </w:pPr>
    <w:rPr>
      <w:rFonts w:ascii="宋体" w:eastAsia="宋体"/>
      <w:b/>
      <w:bCs/>
      <w:color w:val="000000"/>
      <w:sz w:val="3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41CD9"/>
    <w:pPr>
      <w:keepNext/>
      <w:keepLines/>
      <w:spacing w:before="200"/>
      <w:outlineLvl w:val="3"/>
    </w:pPr>
    <w:rPr>
      <w:rFonts w:ascii="宋体" w:eastAsia="宋体"/>
      <w:b/>
      <w:bCs/>
      <w:color w:val="000000"/>
      <w:sz w:val="30"/>
    </w:rPr>
  </w:style>
  <w:style w:type="character" w:styleId="DefaultParagraphFont" w:default="true">
    <w:name w:val="Default Paragraph Font"/>
    <w:uiPriority w:val="1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41CD9"/>
    <w:pPr>
      <w:tabs>
        <w:tab w:val="center" w:pos="4680"/>
        <w:tab w:val="right" w:pos="9360"/>
      </w:tabs>
    </w:pPr>
  </w:style>
  <w:style w:type="character" w:styleId="HeaderChar" w:customStyle="true">
    <w:name w:val="Header Char"/>
    <w:basedOn w:val="DefaultParagraphFont"/>
    <w:link w:val="Header"/>
    <w:uiPriority w:val="99"/>
    <w:rsid w:val="00841CD9"/>
  </w:style>
  <w:style w:type="character" w:styleId="Heading1Char" w:customStyle="true">
    <w:name w:val="Heading 1 Char"/>
    <w:basedOn w:val="DefaultParagraphFont"/>
    <w:link w:val="Heading1"/>
    <w:uiPriority w:val="9"/>
    <w:rsid w:val="00841CD9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  <w:sz w:val="26"/>
      <w:szCs w:val="26"/>
    </w:rPr>
  </w:style>
  <w:style w:type="character" w:styleId="Heading3Char" w:customStyle="true">
    <w:name w:val="Heading 3 Char"/>
    <w:basedOn w:val="DefaultParagraphFont"/>
    <w:link w:val="Heading3"/>
    <w:uiPriority w:val="9"/>
    <w:rsid w:val="00841CD9"/>
    <w:rPr>
      <w:rFonts w:asciiTheme="majorHAnsi" w:hAnsiTheme="majorHAnsi" w:eastAsiaTheme="majorEastAsia" w:cstheme="majorBidi"/>
      <w:b/>
      <w:bCs/>
      <w:color w:val="4F81BD" w:themeColor="accent1"/>
    </w:rPr>
  </w:style>
  <w:style w:type="character" w:styleId="Heading4Char" w:customStyle="true">
    <w:name w:val="Heading 4 Char"/>
    <w:basedOn w:val="DefaultParagraphFont"/>
    <w:link w:val="Heading4"/>
    <w:uiPriority w:val="9"/>
    <w:rsid w:val="00841CD9"/>
    <w:rPr>
      <w:rFonts w:asciiTheme="majorHAnsi" w:hAnsiTheme="majorHAnsi" w:eastAsiaTheme="majorEastAsia" w:cstheme="majorBidi"/>
      <w:b/>
      <w:bCs/>
      <w:i/>
      <w:iCs/>
      <w:color w:val="4F81BD" w:themeColor="accent1"/>
    </w:rPr>
  </w:style>
  <w:style w:type="paragraph" w:styleId="NormalIndent">
    <w:name w:val="Normal Indent"/>
    <w:basedOn w:val="Normal"/>
    <w:uiPriority w:val="99"/>
    <w:unhideWhenUsed/>
    <w:rsid w:val="00841CD9"/>
    <w:pPr>
      <w:ind w:left="720"/>
    </w:pPr>
  </w:style>
  <w:style w:type="paragraph" w:styleId="Subtitle">
    <w:name w:val="Subtitle"/>
    <w:basedOn w:val="Normal"/>
    <w:next w:val="Normal"/>
    <w:link w:val="SubtitleChar"/>
    <w:uiPriority w:val="11"/>
    <w:qFormat/>
    <w:rsid w:val="00841CD9"/>
    <w:pPr>
      <w:numPr>
        <w:ilvl w:val="1"/>
      </w:numPr>
      <w:ind w:left="86"/>
    </w:pPr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character" w:styleId="SubtitleChar" w:customStyle="true">
    <w:name w:val="Subtitle Char"/>
    <w:basedOn w:val="DefaultParagraphFont"/>
    <w:link w:val="Subtitle"/>
    <w:uiPriority w:val="11"/>
    <w:rsid w:val="00841CD9"/>
    <w:rPr>
      <w:rFonts w:asciiTheme="majorHAnsi" w:hAnsiTheme="majorHAnsi" w:eastAsiaTheme="majorEastAsia" w:cstheme="majorBidi"/>
      <w:i/>
      <w:iCs/>
      <w:color w:val="4F81BD" w:themeColor="accent1"/>
      <w:spacing w:val="15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841CD9"/>
    <w:pPr>
      <w:pBdr>
        <w:bottom w:val="single" w:color="4F81BD" w:themeColor="accent1" w:sz="8" w:space="4"/>
      </w:pBdr>
      <w:spacing w:after="300"/>
      <w:contextualSpacing/>
    </w:pPr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TitleChar" w:customStyle="true">
    <w:name w:val="Title Char"/>
    <w:basedOn w:val="DefaultParagraphFont"/>
    <w:link w:val="Title"/>
    <w:uiPriority w:val="10"/>
    <w:rsid w:val="00841CD9"/>
    <w:rPr>
      <w:rFonts w:asciiTheme="majorHAnsi" w:hAnsiTheme="majorHAnsi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Emphasis">
    <w:name w:val="Emphasis"/>
    <w:basedOn w:val="DefaultParagraphFont"/>
    <w:uiPriority w:val="20"/>
    <w:qFormat/>
    <w:rsid w:val="00D1197D"/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Normal" w:default="tru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7109C0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41CD9"/>
    <w:pPr>
      <w:keepNext/>
      <w:keepLines/>
      <w:spacing w:before="200"/>
      <w:outlineLvl w:val="4"/>
    </w:pPr>
    <w:rPr>
      <w:rFonts w:ascii="宋体" w:eastAsia="宋体"/>
      <w:b/>
      <w:bCs/>
      <w:color w:val="000000"/>
      <w:sz w:val="28"/>
    </w:rPr>
  </w:style>
  <w:style w:type="paragraph" w:styleId="ne-codeblock"/>
</w:style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2" Target="settings.xml" Type="http://schemas.openxmlformats.org/officeDocument/2006/relationships/settings"/><Relationship Id="rId3" Target="numbering.xml" Type="http://schemas.openxmlformats.org/officeDocument/2006/relationships/numbering"/><Relationship Id="rId4" Target="media/document_image_rId4.png" Type="http://schemas.openxmlformats.org/officeDocument/2006/relationships/image"/><Relationship Id="rId5" Target="media/document_image_rId5.png" Type="http://schemas.openxmlformats.org/officeDocument/2006/relationships/image"/><Relationship Id="rId6" Target="media/document_image_rId6.png" Type="http://schemas.openxmlformats.org/officeDocument/2006/relationships/image"/><Relationship Id="rId7" Target="media/document_image_rId7.png" Type="http://schemas.openxmlformats.org/officeDocument/2006/relationships/image"/><Relationship Id="rId8" Target="media/document_image_rId8.png" Type="http://schemas.openxmlformats.org/officeDocument/2006/relationships/image"/><Relationship Id="rId9" Target="media/document_image_rId9.png" Type="http://schemas.openxmlformats.org/officeDocument/2006/relationships/image"/></Relationships>
</file>

<file path=docProps/app.xml><?xml version="1.0" encoding="utf-8"?>
<properties:Properties xmlns:vt="http://schemas.openxmlformats.org/officeDocument/2006/docPropsVTypes" xmlns:properties="http://schemas.openxmlformats.org/officeDocument/2006/extended-properti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